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vi-VN"/>
        </w:rPr>
        <w:t>XÂY DỰNG GIAO DIỆN NGƯỜI DÙNG, KIỂM THỬ VÀ HOÀN THIỆN HỆ THỐNG</w:t>
      </w:r>
    </w:p>
    <w:p>
      <w:pPr>
        <w:pStyle w:val="3"/>
        <w:bidi w:val="0"/>
        <w:ind w:left="120" w:leftChars="0" w:hanging="120" w:firstLineChars="0"/>
        <w:rPr>
          <w:rFonts w:hint="default"/>
          <w:lang w:val="vi-VN"/>
        </w:rPr>
      </w:pPr>
      <w:r>
        <w:rPr>
          <w:rFonts w:hint="default"/>
          <w:lang w:val="vi-VN"/>
        </w:rPr>
        <w:t>Form đăng nhập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550535" cy="3853180"/>
            <wp:effectExtent l="0" t="0" r="1206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478" b="1044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pStyle w:val="3"/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Form trang chủ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vi-VN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7545" cy="307403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Form dành cho quản trị viên</w:t>
      </w:r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left="119" w:firstLine="680"/>
        <w:textAlignment w:val="auto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0" w:name="_Toc19216"/>
      <w:bookmarkStart w:id="1" w:name="_Toc1596"/>
      <w:bookmarkStart w:id="2" w:name="_Toc22499"/>
      <w:bookmarkStart w:id="3" w:name="_Toc13969"/>
      <w:bookmarkStart w:id="4" w:name="_Toc19942"/>
      <w:bookmarkStart w:id="5" w:name="_Toc17054"/>
      <w:bookmarkStart w:id="6" w:name="_Toc5148"/>
      <w:r>
        <w:rPr>
          <w:rFonts w:hint="default" w:ascii="Times New Roman" w:hAnsi="Times New Roman" w:cs="Times New Roman"/>
          <w:sz w:val="26"/>
          <w:szCs w:val="26"/>
          <w:lang w:val="vi-VN"/>
        </w:rPr>
        <w:t>Form quản lý giảng viên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60085" cy="307784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left="119" w:firstLine="680"/>
        <w:textAlignment w:val="auto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7" w:name="_Toc14462"/>
      <w:bookmarkStart w:id="8" w:name="_Toc24264"/>
      <w:bookmarkStart w:id="9" w:name="_Toc18806"/>
      <w:bookmarkStart w:id="10" w:name="_Toc21360"/>
      <w:bookmarkStart w:id="11" w:name="_Toc19021"/>
      <w:bookmarkStart w:id="12" w:name="_Toc23988"/>
      <w:bookmarkStart w:id="13" w:name="_Toc16610"/>
      <w:r>
        <w:rPr>
          <w:rFonts w:hint="default" w:ascii="Times New Roman" w:hAnsi="Times New Roman" w:cs="Times New Roman"/>
          <w:sz w:val="26"/>
          <w:szCs w:val="26"/>
          <w:lang w:val="vi-VN"/>
        </w:rPr>
        <w:t>Form quản lý hoạt động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3100" cy="308800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3" w:name="_GoBack"/>
      <w:bookmarkEnd w:id="63"/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left="119" w:firstLine="680"/>
        <w:textAlignment w:val="auto"/>
        <w:rPr>
          <w:rFonts w:hint="default" w:ascii="Times New Roman" w:hAnsi="Times New Roman" w:cs="Times New Roman"/>
          <w:sz w:val="26"/>
          <w:szCs w:val="26"/>
        </w:rPr>
      </w:pPr>
      <w:bookmarkStart w:id="14" w:name="_Toc13129"/>
      <w:bookmarkStart w:id="15" w:name="_Toc3716"/>
      <w:bookmarkStart w:id="16" w:name="_Toc32079"/>
      <w:bookmarkStart w:id="17" w:name="_Toc1999"/>
      <w:bookmarkStart w:id="18" w:name="_Toc19023"/>
      <w:bookmarkStart w:id="19" w:name="_Toc18175"/>
      <w:bookmarkStart w:id="20" w:name="_Toc11427"/>
      <w:r>
        <w:rPr>
          <w:rFonts w:hint="default" w:ascii="Times New Roman" w:hAnsi="Times New Roman" w:cs="Times New Roman"/>
          <w:sz w:val="26"/>
          <w:szCs w:val="26"/>
          <w:lang w:val="vi-VN"/>
        </w:rPr>
        <w:t>Form quản lý tài khoản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0560" cy="282511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7506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Times New Roman" w:hAnsi="Times New Roman" w:cs="Times New Roman"/>
          <w:sz w:val="26"/>
          <w:szCs w:val="26"/>
        </w:rPr>
      </w:pPr>
      <w:bookmarkStart w:id="21" w:name="_Toc6462"/>
      <w:bookmarkStart w:id="22" w:name="_Toc3525"/>
      <w:bookmarkStart w:id="23" w:name="_Toc15013"/>
      <w:bookmarkStart w:id="24" w:name="_Toc20695"/>
      <w:bookmarkStart w:id="25" w:name="_Toc9085"/>
      <w:bookmarkStart w:id="26" w:name="_Toc31109"/>
      <w:bookmarkStart w:id="27" w:name="_Toc8408"/>
      <w:r>
        <w:rPr>
          <w:rFonts w:hint="default"/>
          <w:lang w:val="vi-VN"/>
        </w:rPr>
        <w:t>Form quản lý minh chứng</w:t>
      </w:r>
      <w:bookmarkEnd w:id="21"/>
      <w:bookmarkEnd w:id="22"/>
      <w:bookmarkEnd w:id="23"/>
      <w:bookmarkEnd w:id="24"/>
      <w:bookmarkEnd w:id="25"/>
      <w:bookmarkEnd w:id="26"/>
      <w:bookmarkEnd w:id="27"/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3735" cy="3034030"/>
            <wp:effectExtent l="0" t="0" r="698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bookmarkStart w:id="28" w:name="_Toc25606"/>
      <w:bookmarkStart w:id="29" w:name="_Toc28327"/>
      <w:bookmarkStart w:id="30" w:name="_Toc27428"/>
      <w:bookmarkStart w:id="31" w:name="_Toc22835"/>
      <w:bookmarkStart w:id="32" w:name="_Toc14703"/>
      <w:bookmarkStart w:id="33" w:name="_Toc1631"/>
      <w:bookmarkStart w:id="34" w:name="_Toc6534"/>
      <w:r>
        <w:rPr>
          <w:rFonts w:hint="default"/>
          <w:lang w:val="vi-VN"/>
        </w:rPr>
        <w:t>Form thống kê toàn bộ giảng viên</w:t>
      </w:r>
      <w:bookmarkEnd w:id="28"/>
      <w:bookmarkEnd w:id="29"/>
      <w:bookmarkEnd w:id="30"/>
      <w:bookmarkEnd w:id="31"/>
      <w:bookmarkEnd w:id="32"/>
      <w:bookmarkEnd w:id="33"/>
      <w:bookmarkEnd w:id="34"/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8815" cy="30480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pStyle w:val="4"/>
        <w:bidi w:val="0"/>
        <w:rPr>
          <w:rFonts w:hint="default" w:ascii="Times New Roman" w:hAnsi="Times New Roman" w:cs="Times New Roman"/>
          <w:sz w:val="26"/>
          <w:szCs w:val="26"/>
        </w:rPr>
      </w:pPr>
      <w:bookmarkStart w:id="35" w:name="_Toc10885"/>
      <w:bookmarkStart w:id="36" w:name="_Toc18584"/>
      <w:bookmarkStart w:id="37" w:name="_Toc19229"/>
      <w:bookmarkStart w:id="38" w:name="_Toc10835"/>
      <w:bookmarkStart w:id="39" w:name="_Toc8147"/>
      <w:bookmarkStart w:id="40" w:name="_Toc31492"/>
      <w:bookmarkStart w:id="41" w:name="_Toc9260"/>
      <w:r>
        <w:rPr>
          <w:rFonts w:hint="default"/>
          <w:lang w:val="vi-VN"/>
        </w:rPr>
        <w:t>Form thống kê giảng viên theo năm họ</w:t>
      </w:r>
      <w:bookmarkEnd w:id="35"/>
      <w:bookmarkEnd w:id="36"/>
      <w:bookmarkEnd w:id="37"/>
      <w:bookmarkEnd w:id="38"/>
      <w:bookmarkEnd w:id="39"/>
      <w:bookmarkEnd w:id="40"/>
      <w:bookmarkEnd w:id="41"/>
      <w:r>
        <w:rPr>
          <w:rFonts w:hint="default"/>
          <w:lang w:val="vi-VN"/>
        </w:rPr>
        <w:t>c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194935" cy="307467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pStyle w:val="4"/>
        <w:bidi w:val="0"/>
        <w:rPr>
          <w:rFonts w:hint="default"/>
          <w:lang w:val="vi-VN"/>
        </w:rPr>
      </w:pPr>
      <w:bookmarkStart w:id="42" w:name="_Toc8218"/>
      <w:bookmarkStart w:id="43" w:name="_Toc17842"/>
      <w:bookmarkStart w:id="44" w:name="_Toc3688"/>
      <w:bookmarkStart w:id="45" w:name="_Toc9486"/>
      <w:bookmarkStart w:id="46" w:name="_Toc23291"/>
      <w:bookmarkStart w:id="47" w:name="_Toc11825"/>
      <w:bookmarkStart w:id="48" w:name="_Toc21234"/>
      <w:r>
        <w:rPr>
          <w:rFonts w:hint="default"/>
          <w:lang w:val="vi-VN"/>
        </w:rPr>
        <w:t>Form thống kê giảng viên theo bộ môn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0560" cy="3091180"/>
            <wp:effectExtent l="0" t="0" r="1016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pStyle w:val="3"/>
        <w:bidi w:val="0"/>
        <w:rPr>
          <w:rFonts w:hint="default"/>
          <w:lang w:val="vi-VN"/>
        </w:rPr>
      </w:pPr>
      <w:bookmarkStart w:id="49" w:name="_Toc7832"/>
      <w:bookmarkStart w:id="50" w:name="_Toc20871"/>
      <w:bookmarkStart w:id="51" w:name="_Toc22307"/>
      <w:bookmarkStart w:id="52" w:name="_Toc27495"/>
      <w:bookmarkStart w:id="53" w:name="_Toc32352"/>
      <w:bookmarkStart w:id="54" w:name="_Toc585"/>
      <w:bookmarkStart w:id="55" w:name="_Toc10225"/>
      <w:r>
        <w:rPr>
          <w:rFonts w:hint="default"/>
          <w:lang w:val="vi-VN"/>
        </w:rPr>
        <w:t>Form dành cho giảng viên</w:t>
      </w:r>
      <w:bookmarkEnd w:id="49"/>
      <w:bookmarkEnd w:id="50"/>
      <w:bookmarkEnd w:id="51"/>
      <w:bookmarkEnd w:id="52"/>
      <w:bookmarkEnd w:id="53"/>
      <w:bookmarkEnd w:id="54"/>
      <w:bookmarkEnd w:id="55"/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5640" cy="3051810"/>
            <wp:effectExtent l="0" t="0" r="508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pStyle w:val="3"/>
        <w:bidi w:val="0"/>
        <w:rPr>
          <w:rFonts w:hint="default"/>
          <w:lang w:val="vi-VN"/>
        </w:rPr>
      </w:pPr>
      <w:bookmarkStart w:id="56" w:name="_Toc22007"/>
      <w:bookmarkStart w:id="57" w:name="_Toc15667"/>
      <w:bookmarkStart w:id="58" w:name="_Toc17617"/>
      <w:bookmarkStart w:id="59" w:name="_Toc10091"/>
      <w:bookmarkStart w:id="60" w:name="_Toc29459"/>
      <w:bookmarkStart w:id="61" w:name="_Toc6853"/>
      <w:bookmarkStart w:id="62" w:name="_Toc2933"/>
      <w:r>
        <w:rPr>
          <w:rFonts w:hint="default"/>
          <w:lang w:val="vi-VN"/>
        </w:rPr>
        <w:t>Form thay đổi mật khẩu</w:t>
      </w:r>
      <w:bookmarkEnd w:id="56"/>
      <w:bookmarkEnd w:id="57"/>
      <w:bookmarkEnd w:id="58"/>
      <w:bookmarkEnd w:id="59"/>
      <w:bookmarkEnd w:id="60"/>
      <w:bookmarkEnd w:id="61"/>
      <w:bookmarkEnd w:id="62"/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vi-VN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6910" cy="241808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b="215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</w:p>
    <w:sectPr>
      <w:pgSz w:w="11907" w:h="16840"/>
      <w:pgMar w:top="1134" w:right="1134" w:bottom="1134" w:left="1701" w:header="288" w:footer="578" w:gutter="0"/>
      <w:pgNumType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BD788B"/>
    <w:multiLevelType w:val="multilevel"/>
    <w:tmpl w:val="B5BD788B"/>
    <w:lvl w:ilvl="0" w:tentative="0">
      <w:start w:val="1"/>
      <w:numFmt w:val="decimal"/>
      <w:lvlText w:val="CHƯƠNG %1"/>
      <w:lvlJc w:val="left"/>
      <w:pPr>
        <w:tabs>
          <w:tab w:val="left" w:pos="0"/>
        </w:tabs>
        <w:ind w:left="432" w:hanging="432"/>
      </w:pPr>
      <w:rPr>
        <w:rFonts w:hint="default" w:ascii="Times New Roman" w:hAnsi="Times New Roman"/>
        <w:b/>
        <w:i w:val="0"/>
        <w:sz w:val="28"/>
      </w:rPr>
    </w:lvl>
    <w:lvl w:ilvl="1" w:tentative="0">
      <w:start w:val="1"/>
      <w:numFmt w:val="decimal"/>
      <w:lvlText w:val="2.%2"/>
      <w:lvlJc w:val="left"/>
      <w:pPr>
        <w:tabs>
          <w:tab w:val="left" w:pos="0"/>
        </w:tabs>
        <w:ind w:left="576" w:hanging="576"/>
      </w:pPr>
      <w:rPr>
        <w:rFonts w:hint="default" w:ascii="Times New Roman" w:hAnsi="Times New Roman"/>
        <w:b/>
        <w:i w:val="0"/>
        <w:sz w:val="26"/>
      </w:rPr>
    </w:lvl>
    <w:lvl w:ilvl="2" w:tentative="0">
      <w:start w:val="1"/>
      <w:numFmt w:val="decimal"/>
      <w:lvlText w:val="2.%2.%3"/>
      <w:lvlJc w:val="left"/>
      <w:pPr>
        <w:tabs>
          <w:tab w:val="left" w:pos="0"/>
        </w:tabs>
        <w:ind w:left="720" w:hanging="720"/>
      </w:pPr>
      <w:rPr>
        <w:rFonts w:hint="default" w:ascii="Times New Roman" w:hAnsi="Times New Roman"/>
        <w:b/>
        <w:i w:val="0"/>
        <w:sz w:val="26"/>
      </w:rPr>
    </w:lvl>
    <w:lvl w:ilvl="3" w:tentative="0">
      <w:start w:val="1"/>
      <w:numFmt w:val="decimal"/>
      <w:pStyle w:val="5"/>
      <w:lvlText w:val="2.%2.%3.%4"/>
      <w:lvlJc w:val="left"/>
      <w:pPr>
        <w:tabs>
          <w:tab w:val="left" w:pos="0"/>
        </w:tabs>
        <w:ind w:left="864" w:hanging="864"/>
      </w:pPr>
      <w:rPr>
        <w:rFonts w:hint="default" w:ascii="Times New Roman" w:hAnsi="Times New Roman"/>
        <w:b/>
        <w:i w:val="0"/>
        <w:sz w:val="26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0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0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0"/>
        </w:tabs>
        <w:ind w:left="1584" w:hanging="1584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7EA4EBBB"/>
    <w:multiLevelType w:val="multilevel"/>
    <w:tmpl w:val="7EA4EBBB"/>
    <w:lvl w:ilvl="0" w:tentative="0">
      <w:start w:val="1"/>
      <w:numFmt w:val="decimal"/>
      <w:pStyle w:val="2"/>
      <w:suff w:val="space"/>
      <w:lvlText w:val="%1."/>
      <w:lvlJc w:val="left"/>
      <w:pPr>
        <w:tabs>
          <w:tab w:val="left" w:pos="4651"/>
        </w:tabs>
        <w:ind w:left="120" w:hanging="120"/>
      </w:pPr>
      <w:rPr>
        <w:rFonts w:hint="default" w:ascii="SimSun" w:hAnsi="SimSun" w:eastAsia="SimSun" w:cs="SimSun"/>
        <w:color w:val="FFFFFF"/>
        <w:sz w:val="26"/>
        <w:szCs w:val="26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120" w:hanging="120"/>
      </w:pPr>
      <w:rPr>
        <w:rFonts w:hint="default" w:ascii="Times New Roman" w:hAnsi="Times New Roman" w:eastAsia="SimSun" w:cs="Times New Roman"/>
        <w:szCs w:val="26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1512"/>
        </w:tabs>
        <w:ind w:left="120" w:firstLine="680"/>
      </w:pPr>
      <w:rPr>
        <w:rFonts w:hint="default" w:ascii="Times New Roman" w:hAnsi="Times New Roman" w:eastAsia="SimSun" w:cs="Times New Roman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 w:ascii="SimSun" w:hAnsi="SimSun" w:eastAsia="SimSun" w:cs="Times New Roman"/>
        <w:szCs w:val="26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418"/>
        </w:tabs>
        <w:ind w:left="3136" w:hanging="1136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 w:ascii="SimSun" w:hAnsi="SimSun" w:eastAsia="SimSun" w:cs="SimSu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 w:ascii="SimSun" w:hAnsi="SimSun" w:eastAsia="SimSun" w:cs="SimSu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 w:ascii="SimSun" w:hAnsi="SimSun" w:eastAsia="SimSun" w:cs="SimSun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DE55A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E54120"/>
    <w:rsid w:val="21DE55A7"/>
    <w:rsid w:val="37DD7DB5"/>
    <w:rsid w:val="57F45F56"/>
    <w:rsid w:val="7214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  <w:tab w:val="clear" w:pos="4651"/>
      </w:tabs>
      <w:spacing w:before="340" w:after="330" w:line="578" w:lineRule="auto"/>
      <w:ind w:left="120" w:hanging="12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9"/>
    <w:unhideWhenUsed/>
    <w:qFormat/>
    <w:uiPriority w:val="0"/>
    <w:pPr>
      <w:keepNext/>
      <w:numPr>
        <w:ilvl w:val="1"/>
        <w:numId w:val="1"/>
      </w:numPr>
      <w:ind w:left="120" w:hanging="120"/>
      <w:jc w:val="left"/>
      <w:outlineLvl w:val="1"/>
    </w:pPr>
    <w:rPr>
      <w:rFonts w:ascii="Times New Roman" w:hAnsi="Times New Roman" w:eastAsia="Times New Roman"/>
      <w:b/>
      <w:sz w:val="26"/>
      <w:szCs w:val="24"/>
      <w:lang w:eastAsia="en-US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clear" w:pos="1512"/>
      </w:tabs>
      <w:spacing w:before="120" w:after="120" w:line="360" w:lineRule="auto"/>
      <w:ind w:left="119" w:firstLine="680"/>
      <w:outlineLvl w:val="2"/>
    </w:pPr>
    <w:rPr>
      <w:rFonts w:ascii="Times New Roman" w:hAnsi="Times New Roman"/>
      <w:b/>
      <w:bCs/>
      <w:sz w:val="26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after="290" w:line="376" w:lineRule="auto"/>
      <w:ind w:left="864" w:hanging="864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2"/>
      </w:numPr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after="64" w:line="320" w:lineRule="auto"/>
      <w:ind w:left="1152" w:hanging="1152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after="64" w:line="320" w:lineRule="auto"/>
      <w:ind w:left="1440" w:hanging="1440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ind w:left="1584" w:hanging="1584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3"/>
      </w:numPr>
    </w:pPr>
  </w:style>
  <w:style w:type="paragraph" w:styleId="69">
    <w:name w:val="List Bullet 2"/>
    <w:basedOn w:val="1"/>
    <w:uiPriority w:val="0"/>
    <w:pPr>
      <w:numPr>
        <w:ilvl w:val="0"/>
        <w:numId w:val="4"/>
      </w:numPr>
    </w:pPr>
  </w:style>
  <w:style w:type="paragraph" w:styleId="70">
    <w:name w:val="List Bullet 3"/>
    <w:basedOn w:val="1"/>
    <w:uiPriority w:val="0"/>
    <w:pPr>
      <w:numPr>
        <w:ilvl w:val="0"/>
        <w:numId w:val="5"/>
      </w:numPr>
    </w:pPr>
  </w:style>
  <w:style w:type="paragraph" w:styleId="71">
    <w:name w:val="List Bullet 4"/>
    <w:basedOn w:val="1"/>
    <w:uiPriority w:val="0"/>
    <w:pPr>
      <w:numPr>
        <w:ilvl w:val="0"/>
        <w:numId w:val="6"/>
      </w:numPr>
    </w:pPr>
  </w:style>
  <w:style w:type="paragraph" w:styleId="72">
    <w:name w:val="List Bullet 5"/>
    <w:basedOn w:val="1"/>
    <w:uiPriority w:val="0"/>
    <w:pPr>
      <w:numPr>
        <w:ilvl w:val="0"/>
        <w:numId w:val="7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8"/>
      </w:numPr>
    </w:pPr>
  </w:style>
  <w:style w:type="paragraph" w:styleId="79">
    <w:name w:val="List Number 2"/>
    <w:basedOn w:val="1"/>
    <w:uiPriority w:val="0"/>
    <w:pPr>
      <w:numPr>
        <w:ilvl w:val="0"/>
        <w:numId w:val="9"/>
      </w:numPr>
    </w:pPr>
  </w:style>
  <w:style w:type="paragraph" w:styleId="80">
    <w:name w:val="List Number 3"/>
    <w:basedOn w:val="1"/>
    <w:uiPriority w:val="0"/>
    <w:pPr>
      <w:numPr>
        <w:ilvl w:val="0"/>
        <w:numId w:val="10"/>
      </w:numPr>
    </w:pPr>
  </w:style>
  <w:style w:type="paragraph" w:styleId="81">
    <w:name w:val="List Number 4"/>
    <w:basedOn w:val="1"/>
    <w:uiPriority w:val="0"/>
    <w:pPr>
      <w:numPr>
        <w:ilvl w:val="0"/>
        <w:numId w:val="11"/>
      </w:numPr>
    </w:pPr>
  </w:style>
  <w:style w:type="paragraph" w:styleId="82">
    <w:name w:val="List Number 5"/>
    <w:basedOn w:val="1"/>
    <w:uiPriority w:val="0"/>
    <w:pPr>
      <w:numPr>
        <w:ilvl w:val="0"/>
        <w:numId w:val="12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249">
    <w:name w:val="Heading 2 Char"/>
    <w:link w:val="3"/>
    <w:uiPriority w:val="0"/>
    <w:rPr>
      <w:rFonts w:ascii="Times New Roman" w:hAnsi="Times New Roman" w:eastAsia="Times New Roman"/>
      <w:b/>
      <w:sz w:val="26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2024-01-08T15:51:00Z</dcterms:created>
  <dc:creator>nguye</dc:creator>
  <cp:lastModifiedBy>nguye</cp:lastModifiedBy>
  <dcterms:modified xsi:type="dcterms:W3CDTF">2024-01-08T16:02:13Z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944F80EF927D4B759A32A27C625BC920_11</vt:lpwstr>
  </property>
</Properties>
</file>